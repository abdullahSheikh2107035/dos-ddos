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5D8B4">
      <w:pPr>
        <w:pStyle w:val="2"/>
      </w:pPr>
      <w:bookmarkStart w:id="0" w:name="_GoBack"/>
      <w:bookmarkEnd w:id="0"/>
      <w:r>
        <w:t>1. Objective</w:t>
      </w:r>
    </w:p>
    <w:p w14:paraId="16861FE3">
      <w:pPr>
        <w:pStyle w:val="23"/>
      </w:pPr>
      <w:r>
        <w:t>Understand the basic concept of Denial-of-Service (DoS) and Distributed Denial-of-Service (DDoS) attacks.</w:t>
      </w:r>
    </w:p>
    <w:p w14:paraId="7E538442">
      <w:pPr>
        <w:pStyle w:val="23"/>
      </w:pPr>
      <w:r>
        <w:t>Demonstrate how excessive request generation can exhaust a server's finite processing capacity.</w:t>
      </w:r>
    </w:p>
    <w:p w14:paraId="413C1E30">
      <w:pPr>
        <w:pStyle w:val="23"/>
      </w:pPr>
      <w:r>
        <w:t>Implement a safe C++ simulation that models attack traffic without sending traffic to real systems.</w:t>
      </w:r>
    </w:p>
    <w:p w14:paraId="2F999A8E">
      <w:pPr>
        <w:pStyle w:val="23"/>
      </w:pPr>
      <w:r>
        <w:t>Compare a single-source DoS workload with a multi-source DDoS workload.</w:t>
      </w:r>
    </w:p>
    <w:p w14:paraId="05EEAB6B">
      <w:pPr>
        <w:pStyle w:val="2"/>
      </w:pPr>
      <w:r>
        <w:t>2. Introduction</w:t>
      </w:r>
    </w:p>
    <w:p w14:paraId="513408FD">
      <w:r>
        <w:t>A Denial-of-Service (DoS) attack attempts to reduce or prevent the availability of a service by overloading a target with more work than it can handle. A DDoS attack has the same availability objective, but the excessive traffic is modeled as coming from many independent sources. The important security concept is resource exhaustion: a server has limited CPU time, memory, network bandwidth, connection slots, or request-processing capacity.</w:t>
      </w:r>
    </w:p>
    <w:p w14:paraId="16B51109">
      <w:r>
        <w:t>This assignment uses a controlled simulation rather than an operational attack tool. The program does not contact external hosts, scan networks, spoof addresses, or transmit attack traffic. Instead, it creates a finite-capacity server model and generates simulated requests in memory.</w:t>
      </w:r>
    </w:p>
    <w:p w14:paraId="24968491">
      <w:r>
        <w:t>Conceptually, when the incoming request rate exceeds the server's processing capacity, a queue builds up and some requests cannot be served promptly. This illustrates the availability impact that DoS/DDoS attacks seek to create.</w:t>
      </w:r>
    </w:p>
    <w:p w14:paraId="7E68194E">
      <w:pPr>
        <w:pStyle w:val="2"/>
      </w:pPr>
      <w:r>
        <w:t>3. DoS vs. DDoS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0"/>
        <w:gridCol w:w="3280"/>
        <w:gridCol w:w="3280"/>
      </w:tblGrid>
      <w:tr w14:paraId="7C5F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1173DCDF">
            <w:pPr>
              <w:spacing w:after="0" w:line="240" w:lineRule="auto"/>
            </w:pPr>
            <w:r>
              <w:t>Feature</w:t>
            </w:r>
          </w:p>
        </w:tc>
        <w:tc>
          <w:tcPr>
            <w:tcW w:w="3280" w:type="dxa"/>
          </w:tcPr>
          <w:p w14:paraId="095DD200">
            <w:pPr>
              <w:spacing w:after="0" w:line="240" w:lineRule="auto"/>
            </w:pPr>
            <w:r>
              <w:t>DoS</w:t>
            </w:r>
          </w:p>
        </w:tc>
        <w:tc>
          <w:tcPr>
            <w:tcW w:w="3280" w:type="dxa"/>
          </w:tcPr>
          <w:p w14:paraId="4A9B7674">
            <w:pPr>
              <w:spacing w:after="0" w:line="240" w:lineRule="auto"/>
            </w:pPr>
            <w:r>
              <w:t>DDoS</w:t>
            </w:r>
          </w:p>
        </w:tc>
      </w:tr>
      <w:tr w14:paraId="66FC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7107A144">
            <w:pPr>
              <w:spacing w:after="0" w:line="240" w:lineRule="auto"/>
            </w:pPr>
            <w:r>
              <w:t>Traffic sources</w:t>
            </w:r>
          </w:p>
        </w:tc>
        <w:tc>
          <w:tcPr>
            <w:tcW w:w="3280" w:type="dxa"/>
          </w:tcPr>
          <w:p w14:paraId="12127D69">
            <w:pPr>
              <w:spacing w:after="0" w:line="240" w:lineRule="auto"/>
            </w:pPr>
            <w:r>
              <w:t>One simulated source</w:t>
            </w:r>
          </w:p>
        </w:tc>
        <w:tc>
          <w:tcPr>
            <w:tcW w:w="3280" w:type="dxa"/>
          </w:tcPr>
          <w:p w14:paraId="79D22B9A">
            <w:pPr>
              <w:spacing w:after="0" w:line="240" w:lineRule="auto"/>
            </w:pPr>
            <w:r>
              <w:t>Multiple simulated sources</w:t>
            </w:r>
          </w:p>
        </w:tc>
      </w:tr>
      <w:tr w14:paraId="02EC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77868B16">
            <w:pPr>
              <w:spacing w:after="0" w:line="240" w:lineRule="auto"/>
            </w:pPr>
            <w:r>
              <w:t>Main idea</w:t>
            </w:r>
          </w:p>
        </w:tc>
        <w:tc>
          <w:tcPr>
            <w:tcW w:w="3280" w:type="dxa"/>
          </w:tcPr>
          <w:p w14:paraId="62578375">
            <w:pPr>
              <w:spacing w:after="0" w:line="240" w:lineRule="auto"/>
            </w:pPr>
            <w:r>
              <w:t>Overload a service with excessive work</w:t>
            </w:r>
          </w:p>
        </w:tc>
        <w:tc>
          <w:tcPr>
            <w:tcW w:w="3280" w:type="dxa"/>
          </w:tcPr>
          <w:p w14:paraId="07C115DE">
            <w:pPr>
              <w:spacing w:after="0" w:line="240" w:lineRule="auto"/>
            </w:pPr>
            <w:r>
              <w:t>Overload a service using distributed sources</w:t>
            </w:r>
          </w:p>
        </w:tc>
      </w:tr>
      <w:tr w14:paraId="157D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0411D143">
            <w:pPr>
              <w:spacing w:after="0" w:line="240" w:lineRule="auto"/>
            </w:pPr>
            <w:r>
              <w:t>Coordination</w:t>
            </w:r>
          </w:p>
        </w:tc>
        <w:tc>
          <w:tcPr>
            <w:tcW w:w="3280" w:type="dxa"/>
          </w:tcPr>
          <w:p w14:paraId="432046E1">
            <w:pPr>
              <w:spacing w:after="0" w:line="240" w:lineRule="auto"/>
            </w:pPr>
            <w:r>
              <w:t>Single workload generator</w:t>
            </w:r>
          </w:p>
        </w:tc>
        <w:tc>
          <w:tcPr>
            <w:tcW w:w="3280" w:type="dxa"/>
          </w:tcPr>
          <w:p w14:paraId="5B114C6C">
            <w:pPr>
              <w:spacing w:after="0" w:line="240" w:lineRule="auto"/>
            </w:pPr>
            <w:r>
              <w:t>Several workload generators</w:t>
            </w:r>
          </w:p>
        </w:tc>
      </w:tr>
      <w:tr w14:paraId="5BA6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50C43FA1">
            <w:pPr>
              <w:spacing w:after="0" w:line="240" w:lineRule="auto"/>
            </w:pPr>
            <w:r>
              <w:t>Detection</w:t>
            </w:r>
          </w:p>
        </w:tc>
        <w:tc>
          <w:tcPr>
            <w:tcW w:w="3280" w:type="dxa"/>
          </w:tcPr>
          <w:p w14:paraId="26F4D50B">
            <w:pPr>
              <w:spacing w:after="0" w:line="240" w:lineRule="auto"/>
            </w:pPr>
            <w:r>
              <w:t>May be easier to associate with one source</w:t>
            </w:r>
          </w:p>
        </w:tc>
        <w:tc>
          <w:tcPr>
            <w:tcW w:w="3280" w:type="dxa"/>
          </w:tcPr>
          <w:p w14:paraId="34F013A1">
            <w:pPr>
              <w:spacing w:after="0" w:line="240" w:lineRule="auto"/>
            </w:pPr>
            <w:r>
              <w:t>Source distribution can make attribution/filtering harder</w:t>
            </w:r>
          </w:p>
        </w:tc>
      </w:tr>
      <w:tr w14:paraId="2C7B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0" w:type="dxa"/>
          </w:tcPr>
          <w:p w14:paraId="4DB087DD">
            <w:pPr>
              <w:spacing w:after="0" w:line="240" w:lineRule="auto"/>
            </w:pPr>
            <w:r>
              <w:t>This assignment</w:t>
            </w:r>
          </w:p>
        </w:tc>
        <w:tc>
          <w:tcPr>
            <w:tcW w:w="3280" w:type="dxa"/>
          </w:tcPr>
          <w:p w14:paraId="1817DEE2">
            <w:pPr>
              <w:spacing w:after="0" w:line="240" w:lineRule="auto"/>
            </w:pPr>
            <w:r>
              <w:t>Single C++ generator</w:t>
            </w:r>
          </w:p>
        </w:tc>
        <w:tc>
          <w:tcPr>
            <w:tcW w:w="3280" w:type="dxa"/>
          </w:tcPr>
          <w:p w14:paraId="49663F9F">
            <w:pPr>
              <w:spacing w:after="0" w:line="240" w:lineRule="auto"/>
            </w:pPr>
            <w:r>
              <w:t>Multiple C++ threads as simulated sources</w:t>
            </w:r>
          </w:p>
        </w:tc>
      </w:tr>
    </w:tbl>
    <w:p w14:paraId="3AC4F7F4">
      <w:pPr>
        <w:pStyle w:val="2"/>
      </w:pPr>
      <w:r>
        <w:t>4. Methodology</w:t>
      </w:r>
    </w:p>
    <w:p w14:paraId="14102924">
      <w:pPr>
        <w:pStyle w:val="29"/>
      </w:pPr>
      <w:r>
        <w:t>A server is represented by a finite processing capacity measured in requests per simulation round.</w:t>
      </w:r>
    </w:p>
    <w:p w14:paraId="77B12E5C">
      <w:pPr>
        <w:pStyle w:val="29"/>
      </w:pPr>
      <w:r>
        <w:t>Legitimate clients generate a normal number of requests.</w:t>
      </w:r>
    </w:p>
    <w:p w14:paraId="74196854">
      <w:pPr>
        <w:pStyle w:val="29"/>
      </w:pPr>
      <w:r>
        <w:t>For the DoS case, one simulated attacker generates a much larger workload.</w:t>
      </w:r>
    </w:p>
    <w:p w14:paraId="0806CE9E">
      <w:pPr>
        <w:pStyle w:val="29"/>
      </w:pPr>
      <w:r>
        <w:t>For the DDoS case, multiple simulated attacker threads each contribute requests to the same in-memory server queue.</w:t>
      </w:r>
    </w:p>
    <w:p w14:paraId="61297956">
      <w:pPr>
        <w:pStyle w:val="29"/>
      </w:pPr>
      <w:r>
        <w:t>The server processes only a fixed number of requests per round. Excess requests remain queued or are dropped when the queue limit is reached.</w:t>
      </w:r>
    </w:p>
    <w:p w14:paraId="59505E44">
      <w:pPr>
        <w:pStyle w:val="29"/>
      </w:pPr>
      <w:r>
        <w:t>At the end, the program reports legitimate requests served, attacker requests served, and dropped requests.</w:t>
      </w:r>
    </w:p>
    <w:p w14:paraId="16B769C0">
      <w:pPr>
        <w:pStyle w:val="2"/>
      </w:pPr>
      <w:r>
        <w:t>5. C++ Implementation</w:t>
      </w:r>
    </w:p>
    <w:p w14:paraId="621493F4">
      <w:r>
        <w:rPr>
          <w:rFonts w:ascii="Consolas" w:hAnsi="Consolas"/>
          <w:sz w:val="17"/>
        </w:rPr>
        <w:t>#include &lt;iostream&gt;</w:t>
      </w:r>
    </w:p>
    <w:p w14:paraId="7AF4A9FA">
      <w:r>
        <w:rPr>
          <w:rFonts w:ascii="Consolas" w:hAnsi="Consolas"/>
          <w:sz w:val="17"/>
        </w:rPr>
        <w:t>#include &lt;vector&gt;</w:t>
      </w:r>
    </w:p>
    <w:p w14:paraId="4AD5E295">
      <w:r>
        <w:rPr>
          <w:rFonts w:ascii="Consolas" w:hAnsi="Consolas"/>
          <w:sz w:val="17"/>
        </w:rPr>
        <w:t>#include &lt;thread&gt;</w:t>
      </w:r>
    </w:p>
    <w:p w14:paraId="2D6A01ED">
      <w:r>
        <w:rPr>
          <w:rFonts w:ascii="Consolas" w:hAnsi="Consolas"/>
          <w:sz w:val="17"/>
        </w:rPr>
        <w:t>#include &lt;mutex&gt;</w:t>
      </w:r>
    </w:p>
    <w:p w14:paraId="7AB9E500">
      <w:r>
        <w:rPr>
          <w:rFonts w:ascii="Consolas" w:hAnsi="Consolas"/>
          <w:sz w:val="17"/>
        </w:rPr>
        <w:t>#include &lt;atomic&gt;</w:t>
      </w:r>
    </w:p>
    <w:p w14:paraId="6ABE4A61">
      <w:r>
        <w:rPr>
          <w:rFonts w:ascii="Consolas" w:hAnsi="Consolas"/>
          <w:sz w:val="17"/>
        </w:rPr>
        <w:t>#include &lt;algorithm&gt;</w:t>
      </w:r>
    </w:p>
    <w:p w14:paraId="1C45CAD0"/>
    <w:p w14:paraId="51BADC92">
      <w:r>
        <w:rPr>
          <w:rFonts w:ascii="Consolas" w:hAnsi="Consolas"/>
          <w:sz w:val="17"/>
        </w:rPr>
        <w:t>using namespace std;</w:t>
      </w:r>
    </w:p>
    <w:p w14:paraId="6CB133B9"/>
    <w:p w14:paraId="13C683DE">
      <w:r>
        <w:rPr>
          <w:rFonts w:ascii="Consolas" w:hAnsi="Consolas"/>
          <w:sz w:val="17"/>
        </w:rPr>
        <w:t>struct Server {</w:t>
      </w:r>
    </w:p>
    <w:p w14:paraId="39E7F7A5">
      <w:r>
        <w:rPr>
          <w:rFonts w:ascii="Consolas" w:hAnsi="Consolas"/>
          <w:sz w:val="17"/>
        </w:rPr>
        <w:t xml:space="preserve">    const int capacityPerRound = 100;</w:t>
      </w:r>
    </w:p>
    <w:p w14:paraId="0D30D895">
      <w:r>
        <w:rPr>
          <w:rFonts w:ascii="Consolas" w:hAnsi="Consolas"/>
          <w:sz w:val="17"/>
        </w:rPr>
        <w:t xml:space="preserve">    const int maxQueue = 500;</w:t>
      </w:r>
    </w:p>
    <w:p w14:paraId="7BAED0F6"/>
    <w:p w14:paraId="68BD0080">
      <w:r>
        <w:rPr>
          <w:rFonts w:ascii="Consolas" w:hAnsi="Consolas"/>
          <w:sz w:val="17"/>
        </w:rPr>
        <w:t xml:space="preserve">    atomic&lt;int&gt; queue{0};</w:t>
      </w:r>
    </w:p>
    <w:p w14:paraId="0C58485A">
      <w:r>
        <w:rPr>
          <w:rFonts w:ascii="Consolas" w:hAnsi="Consolas"/>
          <w:sz w:val="17"/>
        </w:rPr>
        <w:t xml:space="preserve">    atomic&lt;long long&gt; legitimateServed{0};</w:t>
      </w:r>
    </w:p>
    <w:p w14:paraId="69A37654">
      <w:r>
        <w:rPr>
          <w:rFonts w:ascii="Consolas" w:hAnsi="Consolas"/>
          <w:sz w:val="17"/>
        </w:rPr>
        <w:t xml:space="preserve">    atomic&lt;long long&gt; attackServed{0};</w:t>
      </w:r>
    </w:p>
    <w:p w14:paraId="16697162">
      <w:r>
        <w:rPr>
          <w:rFonts w:ascii="Consolas" w:hAnsi="Consolas"/>
          <w:sz w:val="17"/>
        </w:rPr>
        <w:t xml:space="preserve">    atomic&lt;long long&gt; dropped{0};</w:t>
      </w:r>
    </w:p>
    <w:p w14:paraId="02F1FEA8">
      <w:r>
        <w:rPr>
          <w:rFonts w:ascii="Consolas" w:hAnsi="Consolas"/>
          <w:sz w:val="17"/>
        </w:rPr>
        <w:t xml:space="preserve">    mutex mtx;</w:t>
      </w:r>
    </w:p>
    <w:p w14:paraId="20F1BE42"/>
    <w:p w14:paraId="63C2CF5D">
      <w:r>
        <w:rPr>
          <w:rFonts w:ascii="Consolas" w:hAnsi="Consolas"/>
          <w:sz w:val="17"/>
        </w:rPr>
        <w:t xml:space="preserve">    void addRequests(int n, bool attacker) {</w:t>
      </w:r>
    </w:p>
    <w:p w14:paraId="645E2E36">
      <w:r>
        <w:rPr>
          <w:rFonts w:ascii="Consolas" w:hAnsi="Consolas"/>
          <w:sz w:val="17"/>
        </w:rPr>
        <w:t xml:space="preserve">        lock_guard&lt;mutex&gt; lock(mtx);</w:t>
      </w:r>
    </w:p>
    <w:p w14:paraId="4431D753"/>
    <w:p w14:paraId="26BD479B">
      <w:r>
        <w:rPr>
          <w:rFonts w:ascii="Consolas" w:hAnsi="Consolas"/>
          <w:sz w:val="17"/>
        </w:rPr>
        <w:t xml:space="preserve">        int space = maxQueue - queue.load();</w:t>
      </w:r>
    </w:p>
    <w:p w14:paraId="69455DFA">
      <w:r>
        <w:rPr>
          <w:rFonts w:ascii="Consolas" w:hAnsi="Consolas"/>
          <w:sz w:val="17"/>
        </w:rPr>
        <w:t xml:space="preserve">        int accepted = max(0, min(n, space));</w:t>
      </w:r>
    </w:p>
    <w:p w14:paraId="3DC835D1">
      <w:r>
        <w:rPr>
          <w:rFonts w:ascii="Consolas" w:hAnsi="Consolas"/>
          <w:sz w:val="17"/>
        </w:rPr>
        <w:t xml:space="preserve">        int rejected = n - accepted;</w:t>
      </w:r>
    </w:p>
    <w:p w14:paraId="63631E15"/>
    <w:p w14:paraId="5D11CA0E">
      <w:r>
        <w:rPr>
          <w:rFonts w:ascii="Consolas" w:hAnsi="Consolas"/>
          <w:sz w:val="17"/>
        </w:rPr>
        <w:t xml:space="preserve">        queue += accepted;</w:t>
      </w:r>
    </w:p>
    <w:p w14:paraId="69E10E64">
      <w:r>
        <w:rPr>
          <w:rFonts w:ascii="Consolas" w:hAnsi="Consolas"/>
          <w:sz w:val="17"/>
        </w:rPr>
        <w:t xml:space="preserve">        dropped += rejected;</w:t>
      </w:r>
    </w:p>
    <w:p w14:paraId="46CCEE0F"/>
    <w:p w14:paraId="0940BAD2">
      <w:r>
        <w:rPr>
          <w:rFonts w:ascii="Consolas" w:hAnsi="Consolas"/>
          <w:sz w:val="17"/>
        </w:rPr>
        <w:t xml:space="preserve">        // Requests are counted by origin only after they are accepted.</w:t>
      </w:r>
    </w:p>
    <w:p w14:paraId="7A9ED047">
      <w:r>
        <w:rPr>
          <w:rFonts w:ascii="Consolas" w:hAnsi="Consolas"/>
          <w:sz w:val="17"/>
        </w:rPr>
        <w:t xml:space="preserve">        if (attacker)</w:t>
      </w:r>
    </w:p>
    <w:p w14:paraId="758BA44D">
      <w:r>
        <w:rPr>
          <w:rFonts w:ascii="Consolas" w:hAnsi="Consolas"/>
          <w:sz w:val="17"/>
        </w:rPr>
        <w:t xml:space="preserve">            attackServed += accepted;</w:t>
      </w:r>
    </w:p>
    <w:p w14:paraId="48945816">
      <w:r>
        <w:rPr>
          <w:rFonts w:ascii="Consolas" w:hAnsi="Consolas"/>
          <w:sz w:val="17"/>
        </w:rPr>
        <w:t xml:space="preserve">        else</w:t>
      </w:r>
    </w:p>
    <w:p w14:paraId="4493F040">
      <w:r>
        <w:rPr>
          <w:rFonts w:ascii="Consolas" w:hAnsi="Consolas"/>
          <w:sz w:val="17"/>
        </w:rPr>
        <w:t xml:space="preserve">            legitimateServed += accepted;</w:t>
      </w:r>
    </w:p>
    <w:p w14:paraId="25060992">
      <w:r>
        <w:rPr>
          <w:rFonts w:ascii="Consolas" w:hAnsi="Consolas"/>
          <w:sz w:val="17"/>
        </w:rPr>
        <w:t xml:space="preserve">    }</w:t>
      </w:r>
    </w:p>
    <w:p w14:paraId="5B068712"/>
    <w:p w14:paraId="333C6B60">
      <w:r>
        <w:rPr>
          <w:rFonts w:ascii="Consolas" w:hAnsi="Consolas"/>
          <w:sz w:val="17"/>
        </w:rPr>
        <w:t xml:space="preserve">    void processRound() {</w:t>
      </w:r>
    </w:p>
    <w:p w14:paraId="6B7DD5EF">
      <w:r>
        <w:rPr>
          <w:rFonts w:ascii="Consolas" w:hAnsi="Consolas"/>
          <w:sz w:val="17"/>
        </w:rPr>
        <w:t xml:space="preserve">        lock_guard&lt;mutex&gt; lock(mtx);</w:t>
      </w:r>
    </w:p>
    <w:p w14:paraId="421BFE9C">
      <w:r>
        <w:rPr>
          <w:rFonts w:ascii="Consolas" w:hAnsi="Consolas"/>
          <w:sz w:val="17"/>
        </w:rPr>
        <w:t xml:space="preserve">        int served = min(capacityPerRound, queue.load());</w:t>
      </w:r>
    </w:p>
    <w:p w14:paraId="6271D9C7">
      <w:r>
        <w:rPr>
          <w:rFonts w:ascii="Consolas" w:hAnsi="Consolas"/>
          <w:sz w:val="17"/>
        </w:rPr>
        <w:t xml:space="preserve">        queue -= served;</w:t>
      </w:r>
    </w:p>
    <w:p w14:paraId="65CBDA4A">
      <w:r>
        <w:rPr>
          <w:rFonts w:ascii="Consolas" w:hAnsi="Consolas"/>
          <w:sz w:val="17"/>
        </w:rPr>
        <w:t xml:space="preserve">    }</w:t>
      </w:r>
    </w:p>
    <w:p w14:paraId="4B63C838">
      <w:r>
        <w:rPr>
          <w:rFonts w:ascii="Consolas" w:hAnsi="Consolas"/>
          <w:sz w:val="17"/>
        </w:rPr>
        <w:t>};</w:t>
      </w:r>
    </w:p>
    <w:p w14:paraId="5247AFBC"/>
    <w:p w14:paraId="7754037D">
      <w:r>
        <w:rPr>
          <w:rFonts w:ascii="Consolas" w:hAnsi="Consolas"/>
          <w:sz w:val="17"/>
        </w:rPr>
        <w:t>void legitimateClient(Server&amp; s, int rounds, int requestsPerRound) {</w:t>
      </w:r>
    </w:p>
    <w:p w14:paraId="153ADB8B">
      <w:r>
        <w:rPr>
          <w:rFonts w:ascii="Consolas" w:hAnsi="Consolas"/>
          <w:sz w:val="17"/>
        </w:rPr>
        <w:t xml:space="preserve">    for (int i = 0; i &lt; rounds; ++i)</w:t>
      </w:r>
    </w:p>
    <w:p w14:paraId="44C43FB6">
      <w:r>
        <w:rPr>
          <w:rFonts w:ascii="Consolas" w:hAnsi="Consolas"/>
          <w:sz w:val="17"/>
        </w:rPr>
        <w:t xml:space="preserve">        s.addRequests(requestsPerRound, false);</w:t>
      </w:r>
    </w:p>
    <w:p w14:paraId="7EF6A2BE">
      <w:r>
        <w:rPr>
          <w:rFonts w:ascii="Consolas" w:hAnsi="Consolas"/>
          <w:sz w:val="17"/>
        </w:rPr>
        <w:t>}</w:t>
      </w:r>
    </w:p>
    <w:p w14:paraId="15C2F78D"/>
    <w:p w14:paraId="69A3AF6D">
      <w:r>
        <w:rPr>
          <w:rFonts w:ascii="Consolas" w:hAnsi="Consolas"/>
          <w:sz w:val="17"/>
        </w:rPr>
        <w:t>void simulatedDoS(Server&amp; s, int rounds, int attackRate) {</w:t>
      </w:r>
    </w:p>
    <w:p w14:paraId="54D80860">
      <w:r>
        <w:rPr>
          <w:rFonts w:ascii="Consolas" w:hAnsi="Consolas"/>
          <w:sz w:val="17"/>
        </w:rPr>
        <w:t xml:space="preserve">    for (int i = 0; i &lt; rounds; ++i)</w:t>
      </w:r>
    </w:p>
    <w:p w14:paraId="6136E35A">
      <w:r>
        <w:rPr>
          <w:rFonts w:ascii="Consolas" w:hAnsi="Consolas"/>
          <w:sz w:val="17"/>
        </w:rPr>
        <w:t xml:space="preserve">        s.addRequests(attackRate, true);</w:t>
      </w:r>
    </w:p>
    <w:p w14:paraId="6E93A2FF">
      <w:r>
        <w:rPr>
          <w:rFonts w:ascii="Consolas" w:hAnsi="Consolas"/>
          <w:sz w:val="17"/>
        </w:rPr>
        <w:t>}</w:t>
      </w:r>
    </w:p>
    <w:p w14:paraId="79589176"/>
    <w:p w14:paraId="6374CA78">
      <w:r>
        <w:rPr>
          <w:rFonts w:ascii="Consolas" w:hAnsi="Consolas"/>
          <w:sz w:val="17"/>
        </w:rPr>
        <w:t>void simulatedDDoS(Server&amp; s, int rounds, int sources, int ratePerSource) {</w:t>
      </w:r>
    </w:p>
    <w:p w14:paraId="7B562B83">
      <w:r>
        <w:rPr>
          <w:rFonts w:ascii="Consolas" w:hAnsi="Consolas"/>
          <w:sz w:val="17"/>
        </w:rPr>
        <w:t xml:space="preserve">    vector&lt;thread&gt; attackers;</w:t>
      </w:r>
    </w:p>
    <w:p w14:paraId="092D8472"/>
    <w:p w14:paraId="450459E1">
      <w:r>
        <w:rPr>
          <w:rFonts w:ascii="Consolas" w:hAnsi="Consolas"/>
          <w:sz w:val="17"/>
        </w:rPr>
        <w:t xml:space="preserve">    for (int i = 0; i &lt; sources; ++i) {</w:t>
      </w:r>
    </w:p>
    <w:p w14:paraId="0C53AC63">
      <w:r>
        <w:rPr>
          <w:rFonts w:ascii="Consolas" w:hAnsi="Consolas"/>
          <w:sz w:val="17"/>
        </w:rPr>
        <w:t xml:space="preserve">        attackers.emplace_back([&amp;s, rounds, ratePerSource]() {</w:t>
      </w:r>
    </w:p>
    <w:p w14:paraId="64BEC406">
      <w:r>
        <w:rPr>
          <w:rFonts w:ascii="Consolas" w:hAnsi="Consolas"/>
          <w:sz w:val="17"/>
        </w:rPr>
        <w:t xml:space="preserve">            for (int r = 0; r &lt; rounds; ++r)</w:t>
      </w:r>
    </w:p>
    <w:p w14:paraId="3437EFB3">
      <w:r>
        <w:rPr>
          <w:rFonts w:ascii="Consolas" w:hAnsi="Consolas"/>
          <w:sz w:val="17"/>
        </w:rPr>
        <w:t xml:space="preserve">                s.addRequests(ratePerSource, true);</w:t>
      </w:r>
    </w:p>
    <w:p w14:paraId="5AF65CA0">
      <w:r>
        <w:rPr>
          <w:rFonts w:ascii="Consolas" w:hAnsi="Consolas"/>
          <w:sz w:val="17"/>
        </w:rPr>
        <w:t xml:space="preserve">        });</w:t>
      </w:r>
    </w:p>
    <w:p w14:paraId="48B8D771">
      <w:r>
        <w:rPr>
          <w:rFonts w:ascii="Consolas" w:hAnsi="Consolas"/>
          <w:sz w:val="17"/>
        </w:rPr>
        <w:t xml:space="preserve">    }</w:t>
      </w:r>
    </w:p>
    <w:p w14:paraId="31CC20C4"/>
    <w:p w14:paraId="5BC7CD8F">
      <w:r>
        <w:rPr>
          <w:rFonts w:ascii="Consolas" w:hAnsi="Consolas"/>
          <w:sz w:val="17"/>
        </w:rPr>
        <w:t xml:space="preserve">    for (auto&amp; t : attackers)</w:t>
      </w:r>
    </w:p>
    <w:p w14:paraId="2FE8E6BD">
      <w:r>
        <w:rPr>
          <w:rFonts w:ascii="Consolas" w:hAnsi="Consolas"/>
          <w:sz w:val="17"/>
        </w:rPr>
        <w:t xml:space="preserve">        t.join();</w:t>
      </w:r>
    </w:p>
    <w:p w14:paraId="17A98E9F">
      <w:r>
        <w:rPr>
          <w:rFonts w:ascii="Consolas" w:hAnsi="Consolas"/>
          <w:sz w:val="17"/>
        </w:rPr>
        <w:t>}</w:t>
      </w:r>
    </w:p>
    <w:p w14:paraId="1D05C528"/>
    <w:p w14:paraId="194486EA">
      <w:r>
        <w:rPr>
          <w:rFonts w:ascii="Consolas" w:hAnsi="Consolas"/>
          <w:sz w:val="17"/>
        </w:rPr>
        <w:t>void runSimulation(const string&amp; name, int rounds,</w:t>
      </w:r>
    </w:p>
    <w:p w14:paraId="4E4D9332">
      <w:r>
        <w:rPr>
          <w:rFonts w:ascii="Consolas" w:hAnsi="Consolas"/>
          <w:sz w:val="17"/>
        </w:rPr>
        <w:t xml:space="preserve">                   int legitimateRate, int attackerSources,</w:t>
      </w:r>
    </w:p>
    <w:p w14:paraId="212BA624">
      <w:r>
        <w:rPr>
          <w:rFonts w:ascii="Consolas" w:hAnsi="Consolas"/>
          <w:sz w:val="17"/>
        </w:rPr>
        <w:t xml:space="preserve">                   int attackRatePerSource) {</w:t>
      </w:r>
    </w:p>
    <w:p w14:paraId="0597FD86">
      <w:r>
        <w:rPr>
          <w:rFonts w:ascii="Consolas" w:hAnsi="Consolas"/>
          <w:sz w:val="17"/>
        </w:rPr>
        <w:t xml:space="preserve">    Server server;</w:t>
      </w:r>
    </w:p>
    <w:p w14:paraId="76119C9F"/>
    <w:p w14:paraId="0B3D1EF4">
      <w:r>
        <w:rPr>
          <w:rFonts w:ascii="Consolas" w:hAnsi="Consolas"/>
          <w:sz w:val="17"/>
        </w:rPr>
        <w:t xml:space="preserve">    // Generate legitimate workload.</w:t>
      </w:r>
    </w:p>
    <w:p w14:paraId="557EF206">
      <w:r>
        <w:rPr>
          <w:rFonts w:ascii="Consolas" w:hAnsi="Consolas"/>
          <w:sz w:val="17"/>
        </w:rPr>
        <w:t xml:space="preserve">    thread legitimate(legitimateClient, ref(server),</w:t>
      </w:r>
    </w:p>
    <w:p w14:paraId="2D244324">
      <w:r>
        <w:rPr>
          <w:rFonts w:ascii="Consolas" w:hAnsi="Consolas"/>
          <w:sz w:val="17"/>
        </w:rPr>
        <w:t xml:space="preserve">                      rounds, legitimateRate);</w:t>
      </w:r>
    </w:p>
    <w:p w14:paraId="4B538B30"/>
    <w:p w14:paraId="64D13B17">
      <w:r>
        <w:rPr>
          <w:rFonts w:ascii="Consolas" w:hAnsi="Consolas"/>
          <w:sz w:val="17"/>
        </w:rPr>
        <w:t xml:space="preserve">    if (attackerSources == 1) {</w:t>
      </w:r>
    </w:p>
    <w:p w14:paraId="61716D28">
      <w:r>
        <w:rPr>
          <w:rFonts w:ascii="Consolas" w:hAnsi="Consolas"/>
          <w:sz w:val="17"/>
        </w:rPr>
        <w:t xml:space="preserve">        simulatedDoS(server, rounds, attackRatePerSource);</w:t>
      </w:r>
    </w:p>
    <w:p w14:paraId="5B6656C3">
      <w:r>
        <w:rPr>
          <w:rFonts w:ascii="Consolas" w:hAnsi="Consolas"/>
          <w:sz w:val="17"/>
        </w:rPr>
        <w:t xml:space="preserve">    } else {</w:t>
      </w:r>
    </w:p>
    <w:p w14:paraId="4A3AEB74">
      <w:r>
        <w:rPr>
          <w:rFonts w:ascii="Consolas" w:hAnsi="Consolas"/>
          <w:sz w:val="17"/>
        </w:rPr>
        <w:t xml:space="preserve">        simulatedDDoS(server, rounds, attackerSources,</w:t>
      </w:r>
    </w:p>
    <w:p w14:paraId="79A49F1B">
      <w:r>
        <w:rPr>
          <w:rFonts w:ascii="Consolas" w:hAnsi="Consolas"/>
          <w:sz w:val="17"/>
        </w:rPr>
        <w:t xml:space="preserve">                      attackRatePerSource);</w:t>
      </w:r>
    </w:p>
    <w:p w14:paraId="3DAF04A2">
      <w:r>
        <w:rPr>
          <w:rFonts w:ascii="Consolas" w:hAnsi="Consolas"/>
          <w:sz w:val="17"/>
        </w:rPr>
        <w:t xml:space="preserve">    }</w:t>
      </w:r>
    </w:p>
    <w:p w14:paraId="79A4C721"/>
    <w:p w14:paraId="03FA7CBF">
      <w:r>
        <w:rPr>
          <w:rFonts w:ascii="Consolas" w:hAnsi="Consolas"/>
          <w:sz w:val="17"/>
        </w:rPr>
        <w:t xml:space="preserve">    legitimate.join();</w:t>
      </w:r>
    </w:p>
    <w:p w14:paraId="469C032E"/>
    <w:p w14:paraId="612F3D97">
      <w:r>
        <w:rPr>
          <w:rFonts w:ascii="Consolas" w:hAnsi="Consolas"/>
          <w:sz w:val="17"/>
        </w:rPr>
        <w:t xml:space="preserve">    // Simulate server processing after workload generation.</w:t>
      </w:r>
    </w:p>
    <w:p w14:paraId="35044D85">
      <w:r>
        <w:rPr>
          <w:rFonts w:ascii="Consolas" w:hAnsi="Consolas"/>
          <w:sz w:val="17"/>
        </w:rPr>
        <w:t xml:space="preserve">    for (int i = 0; i &lt; rounds; ++i)</w:t>
      </w:r>
    </w:p>
    <w:p w14:paraId="407A872D">
      <w:r>
        <w:rPr>
          <w:rFonts w:ascii="Consolas" w:hAnsi="Consolas"/>
          <w:sz w:val="17"/>
        </w:rPr>
        <w:t xml:space="preserve">        server.processRound();</w:t>
      </w:r>
    </w:p>
    <w:p w14:paraId="351E7A75"/>
    <w:p w14:paraId="5DBBAFE0">
      <w:r>
        <w:rPr>
          <w:rFonts w:ascii="Consolas" w:hAnsi="Consolas"/>
          <w:sz w:val="17"/>
        </w:rPr>
        <w:t xml:space="preserve">    cout &lt;&lt; "\n=== " &lt;&lt; name &lt;&lt; " Simulation ===\n";</w:t>
      </w:r>
    </w:p>
    <w:p w14:paraId="306B2071">
      <w:r>
        <w:rPr>
          <w:rFonts w:ascii="Consolas" w:hAnsi="Consolas"/>
          <w:sz w:val="17"/>
        </w:rPr>
        <w:t xml:space="preserve">    cout &lt;&lt; "Legitimate accepted: " &lt;&lt; server.legitimateServed &lt;&lt; '\n';</w:t>
      </w:r>
    </w:p>
    <w:p w14:paraId="02A0DB03">
      <w:r>
        <w:rPr>
          <w:rFonts w:ascii="Consolas" w:hAnsi="Consolas"/>
          <w:sz w:val="17"/>
        </w:rPr>
        <w:t xml:space="preserve">    cout &lt;&lt; "Attack accepted:     " &lt;&lt; server.attackServed &lt;&lt; '\n';</w:t>
      </w:r>
    </w:p>
    <w:p w14:paraId="676FD6AB">
      <w:r>
        <w:rPr>
          <w:rFonts w:ascii="Consolas" w:hAnsi="Consolas"/>
          <w:sz w:val="17"/>
        </w:rPr>
        <w:t xml:space="preserve">    cout &lt;&lt; "Dropped requests:    " &lt;&lt; server.dropped &lt;&lt; '\n';</w:t>
      </w:r>
    </w:p>
    <w:p w14:paraId="720D8CA9">
      <w:r>
        <w:rPr>
          <w:rFonts w:ascii="Consolas" w:hAnsi="Consolas"/>
          <w:sz w:val="17"/>
        </w:rPr>
        <w:t xml:space="preserve">    cout &lt;&lt; "Requests left queue: " &lt;&lt; server.queue &lt;&lt; '\n';</w:t>
      </w:r>
    </w:p>
    <w:p w14:paraId="4E655FEF">
      <w:r>
        <w:rPr>
          <w:rFonts w:ascii="Consolas" w:hAnsi="Consolas"/>
          <w:sz w:val="17"/>
        </w:rPr>
        <w:t>}</w:t>
      </w:r>
    </w:p>
    <w:p w14:paraId="5CA6E19E"/>
    <w:p w14:paraId="36ADE811">
      <w:r>
        <w:rPr>
          <w:rFonts w:ascii="Consolas" w:hAnsi="Consolas"/>
          <w:sz w:val="17"/>
        </w:rPr>
        <w:t>int main() {</w:t>
      </w:r>
    </w:p>
    <w:p w14:paraId="404F528A">
      <w:r>
        <w:rPr>
          <w:rFonts w:ascii="Consolas" w:hAnsi="Consolas"/>
          <w:sz w:val="17"/>
        </w:rPr>
        <w:t xml:space="preserve">    const int rounds = 20;</w:t>
      </w:r>
    </w:p>
    <w:p w14:paraId="60FEA426">
      <w:r>
        <w:rPr>
          <w:rFonts w:ascii="Consolas" w:hAnsi="Consolas"/>
          <w:sz w:val="17"/>
        </w:rPr>
        <w:t xml:space="preserve">    const int legitimateRate = 10;</w:t>
      </w:r>
    </w:p>
    <w:p w14:paraId="358F5CEC"/>
    <w:p w14:paraId="532CE3E8">
      <w:r>
        <w:rPr>
          <w:rFonts w:ascii="Consolas" w:hAnsi="Consolas"/>
          <w:sz w:val="17"/>
        </w:rPr>
        <w:t xml:space="preserve">    // Safe in-memory DoS simulation:</w:t>
      </w:r>
    </w:p>
    <w:p w14:paraId="2657853F">
      <w:r>
        <w:rPr>
          <w:rFonts w:ascii="Consolas" w:hAnsi="Consolas"/>
          <w:sz w:val="17"/>
        </w:rPr>
        <w:t xml:space="preserve">    runSimulation("DoS", rounds, legitimateRate,</w:t>
      </w:r>
    </w:p>
    <w:p w14:paraId="410B7C8F">
      <w:r>
        <w:rPr>
          <w:rFonts w:ascii="Consolas" w:hAnsi="Consolas"/>
          <w:sz w:val="17"/>
        </w:rPr>
        <w:t xml:space="preserve">                  1, 250);</w:t>
      </w:r>
    </w:p>
    <w:p w14:paraId="1FDBE39D"/>
    <w:p w14:paraId="10F2724E">
      <w:r>
        <w:rPr>
          <w:rFonts w:ascii="Consolas" w:hAnsi="Consolas"/>
          <w:sz w:val="17"/>
        </w:rPr>
        <w:t xml:space="preserve">    // Safe in-memory DDoS simulation:</w:t>
      </w:r>
    </w:p>
    <w:p w14:paraId="61409F0A">
      <w:r>
        <w:rPr>
          <w:rFonts w:ascii="Consolas" w:hAnsi="Consolas"/>
          <w:sz w:val="17"/>
        </w:rPr>
        <w:t xml:space="preserve">    runSimulation("DDoS", rounds, legitimateRate,</w:t>
      </w:r>
    </w:p>
    <w:p w14:paraId="5E234695">
      <w:r>
        <w:rPr>
          <w:rFonts w:ascii="Consolas" w:hAnsi="Consolas"/>
          <w:sz w:val="17"/>
        </w:rPr>
        <w:t xml:space="preserve">                  8, 40);</w:t>
      </w:r>
    </w:p>
    <w:p w14:paraId="75ED5122"/>
    <w:p w14:paraId="0FDE34E4">
      <w:r>
        <w:rPr>
          <w:rFonts w:ascii="Consolas" w:hAnsi="Consolas"/>
          <w:sz w:val="17"/>
        </w:rPr>
        <w:t xml:space="preserve">    return 0;</w:t>
      </w:r>
    </w:p>
    <w:p w14:paraId="62D6BAED">
      <w:r>
        <w:rPr>
          <w:rFonts w:ascii="Consolas" w:hAnsi="Consolas"/>
          <w:sz w:val="17"/>
        </w:rPr>
        <w:t>}</w:t>
      </w:r>
    </w:p>
    <w:p w14:paraId="245744FE">
      <w:pPr>
        <w:pStyle w:val="2"/>
      </w:pPr>
      <w:r>
        <w:t>6. Explanation of the Code</w:t>
      </w:r>
    </w:p>
    <w:p w14:paraId="679AB7C4">
      <w:r>
        <w:rPr>
          <w:b/>
        </w:rPr>
        <w:t xml:space="preserve">Server structure: </w:t>
      </w:r>
      <w:r>
        <w:t>The Server structure represents a protected service. capacityPerRound is the amount of work the server can process in one round, while maxQueue limits how many requests can wait.</w:t>
      </w:r>
    </w:p>
    <w:p w14:paraId="773E3994">
      <w:r>
        <w:rPr>
          <w:b/>
        </w:rPr>
        <w:t xml:space="preserve">addRequests(): </w:t>
      </w:r>
      <w:r>
        <w:t>This function adds simulated requests to the server's in-memory queue. A mutex prevents simultaneous threads from changing the queue inconsistently. If the queue is full, the remaining requests are counted as dropped.</w:t>
      </w:r>
    </w:p>
    <w:p w14:paraId="1C38A06D">
      <w:r>
        <w:rPr>
          <w:b/>
        </w:rPr>
        <w:t xml:space="preserve">legitimateClient(): </w:t>
      </w:r>
      <w:r>
        <w:t>This function represents normal users. It submits a small, fixed number of requests in every simulation round.</w:t>
      </w:r>
    </w:p>
    <w:p w14:paraId="6FB9BC3C">
      <w:r>
        <w:rPr>
          <w:b/>
        </w:rPr>
        <w:t xml:space="preserve">simulatedDoS(): </w:t>
      </w:r>
      <w:r>
        <w:t>This represents a single excessive request source. It is a simulation only; no network packet is generated.</w:t>
      </w:r>
    </w:p>
    <w:p w14:paraId="0484DFE5">
      <w:r>
        <w:rPr>
          <w:b/>
        </w:rPr>
        <w:t xml:space="preserve">simulatedDDoS(): </w:t>
      </w:r>
      <w:r>
        <w:t>This creates multiple C++ threads. Each thread represents a separate simulated attacker/source and contributes workload to the same server.</w:t>
      </w:r>
    </w:p>
    <w:p w14:paraId="7A604352">
      <w:r>
        <w:rPr>
          <w:b/>
        </w:rPr>
        <w:t xml:space="preserve">processRound(): </w:t>
      </w:r>
      <w:r>
        <w:t>The server removes at most capacityPerRound requests from the queue, representing limited processing resources.</w:t>
      </w:r>
    </w:p>
    <w:p w14:paraId="69E4186C">
      <w:r>
        <w:rPr>
          <w:b/>
        </w:rPr>
        <w:t xml:space="preserve">runSimulation(): </w:t>
      </w:r>
      <w:r>
        <w:t>This function runs either the single-source or multi-source scenario and prints the resulting accepted and dropped request counts.</w:t>
      </w:r>
    </w:p>
    <w:p w14:paraId="4D4A1E39">
      <w:pPr>
        <w:pStyle w:val="2"/>
      </w:pPr>
      <w:r>
        <w:t>7. Expected Result and Interpretation</w:t>
      </w:r>
    </w:p>
    <w:p w14:paraId="1EA634BD">
      <w:r>
        <w:t>The exact numbers can vary because the program uses multiple threads in the DDoS simulation. The important observation is that the attack workload is substantially larger than the server's finite queue/processing capacity. Consequently, requests are dropped and legitimate service availability can be reduced.</w:t>
      </w:r>
    </w:p>
    <w:p w14:paraId="13FC5DED">
      <w:r>
        <w:t>In a real environment, a DDoS attack can involve many geographically distributed systems and large volumes of network traffic. Real attack mechanisms are intentionally not implemented here; the assignment demonstrates only the underlying resource-exhaustion principle.</w:t>
      </w:r>
    </w:p>
    <w:p w14:paraId="132BA1D9">
      <w:pPr>
        <w:pStyle w:val="2"/>
      </w:pPr>
      <w:r>
        <w:t>8. Security Considerations and Mitigation</w:t>
      </w:r>
    </w:p>
    <w:p w14:paraId="2A85E601">
      <w:pPr>
        <w:pStyle w:val="23"/>
      </w:pPr>
      <w:r>
        <w:t>Rate limiting can restrict how many requests a client or source can submit during a time interval.</w:t>
      </w:r>
    </w:p>
    <w:p w14:paraId="2D0D24B3">
      <w:pPr>
        <w:pStyle w:val="23"/>
      </w:pPr>
      <w:r>
        <w:t>Traffic filtering and firewall rules can block clearly malicious or abnormal traffic patterns.</w:t>
      </w:r>
    </w:p>
    <w:p w14:paraId="69C18DF8">
      <w:pPr>
        <w:pStyle w:val="23"/>
      </w:pPr>
      <w:r>
        <w:t>Load balancing and horizontal scaling can distribute legitimate workload across multiple servers.</w:t>
      </w:r>
    </w:p>
    <w:p w14:paraId="70EA52C2">
      <w:pPr>
        <w:pStyle w:val="23"/>
      </w:pPr>
      <w:r>
        <w:t>Caching can reduce repeated expensive processing.</w:t>
      </w:r>
    </w:p>
    <w:p w14:paraId="4D66A53D">
      <w:pPr>
        <w:pStyle w:val="23"/>
      </w:pPr>
      <w:r>
        <w:t>DDoS protection services can absorb or filter large amounts of unwanted traffic before it reaches the application.</w:t>
      </w:r>
    </w:p>
    <w:p w14:paraId="4866C42F">
      <w:pPr>
        <w:pStyle w:val="23"/>
      </w:pPr>
      <w:r>
        <w:t>Monitoring and alerting can identify unusual request-rate increases early.</w:t>
      </w:r>
    </w:p>
    <w:p w14:paraId="16131804">
      <w:pPr>
        <w:pStyle w:val="2"/>
      </w:pPr>
      <w:r>
        <w:t>9. Conclusion</w:t>
      </w:r>
    </w:p>
    <w:p w14:paraId="4319A6A6">
      <w:r>
        <w:t>The C++ simulation demonstrates the fundamental difference between DoS and DDoS: DoS is modeled with one excessive source, whereas DDoS is modeled with multiple independent sources. Both can overwhelm a finite-capacity service. The experiment demonstrates why availability is a core security property and why rate limiting, filtering, scaling, and monitoring are important defensive measures.</w:t>
      </w:r>
    </w:p>
    <w:p w14:paraId="602EF164">
      <w:pPr>
        <w:pStyle w:val="2"/>
      </w:pPr>
      <w:r>
        <w:t>10. Compilation</w:t>
      </w:r>
    </w:p>
    <w:p w14:paraId="0C898EF3">
      <w:r>
        <w:t>Using g++:</w:t>
      </w:r>
    </w:p>
    <w:p w14:paraId="7E31EB26">
      <w:r>
        <w:rPr>
          <w:rFonts w:ascii="Consolas" w:hAnsi="Consolas"/>
          <w:sz w:val="18"/>
        </w:rPr>
        <w:t>g++ -std=c++17 -pthread dos_ddos_simulation.cpp -o dos_ddos_simulation</w:t>
      </w:r>
    </w:p>
    <w:p w14:paraId="760419D5">
      <w:r>
        <w:t>Run:</w:t>
      </w:r>
    </w:p>
    <w:p w14:paraId="1DA95752">
      <w:r>
        <w:rPr>
          <w:rFonts w:ascii="Consolas" w:hAnsi="Consolas"/>
          <w:sz w:val="18"/>
        </w:rPr>
        <w:t>./dos_ddos_simulation</w:t>
      </w:r>
    </w:p>
    <w:p w14:paraId="0E126223">
      <w:r>
        <w:t>On Windows with MinGW, the same source can be compiled with the corresponding g++ command and executed as dos_ddos_simulation.exe.</w:t>
      </w:r>
    </w:p>
    <w:p w14:paraId="7A684490">
      <w:pPr>
        <w:pStyle w:val="2"/>
      </w:pPr>
      <w:r>
        <w:t>11. References</w:t>
      </w:r>
    </w:p>
    <w:p w14:paraId="7BED2D96">
      <w:r>
        <w:t>1. William Stallings, Computer Security: Principles and Practice, Pearson.</w:t>
      </w:r>
    </w:p>
    <w:p w14:paraId="687BA0E7">
      <w:r>
        <w:t>2. NIST, Computer Security Resource Center (CSRC), Denial-of-Service guidance and security concepts.</w:t>
      </w:r>
    </w:p>
    <w:p w14:paraId="66FD7CC5">
      <w:r>
        <w:t>3. RFC 4732, Internet Denial-of-Service Considerations, IETF.</w:t>
      </w:r>
    </w:p>
    <w:sectPr>
      <w:pgSz w:w="12240" w:h="15840"/>
      <w:pgMar w:top="1080" w:right="1200" w:bottom="1080" w:left="12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DF321D"/>
    <w:rsid w:val="557544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Abdullah Sheikh</cp:lastModifiedBy>
  <dcterms:modified xsi:type="dcterms:W3CDTF">2026-09-23T09:54:25Z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12938961049F4675B41B1179D86D9CD3_13</vt:lpwstr>
  </property>
</Properties>
</file>